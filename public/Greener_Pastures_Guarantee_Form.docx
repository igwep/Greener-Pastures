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B610D">
      <w:pPr>
        <w:spacing w:line="240" w:lineRule="auto"/>
        <w:jc w:val="center"/>
        <w:rPr>
          <w:b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-344170</wp:posOffset>
                </wp:positionH>
                <wp:positionV relativeFrom="paragraph">
                  <wp:posOffset>-236855</wp:posOffset>
                </wp:positionV>
                <wp:extent cx="864870" cy="746760"/>
                <wp:effectExtent l="38735" t="15240" r="48895" b="762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06450" y="812165"/>
                          <a:ext cx="864870" cy="7467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4462B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661670" cy="642620"/>
                                  <wp:effectExtent l="0" t="0" r="5080" b="5080"/>
                                  <wp:docPr id="2" name="Picture 2" descr="=new lo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=new lo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1670" cy="6426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drawing>
                                <wp:anchor distT="0" distB="0" distL="114300" distR="114300" simplePos="0" relativeHeight="251659264" behindDoc="0" locked="0" layoutInCell="1" allowOverlap="1">
                                  <wp:simplePos x="0" y="0"/>
                                  <wp:positionH relativeFrom="margin">
                                    <wp:align>left</wp:align>
                                  </wp:positionH>
                                  <wp:positionV relativeFrom="margin">
                                    <wp:align>center</wp:align>
                                  </wp:positionV>
                                  <wp:extent cx="0" cy="0"/>
                                  <wp:effectExtent l="0" t="0" r="0" b="0"/>
                                  <wp:wrapNone/>
                                  <wp:docPr id="8" name="Picture 8" descr="=new lo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 descr="=new lo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9930" cy="689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anchor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7.1pt;margin-top:-18.65pt;height:58.8pt;width:68.1pt;z-index:251661312;v-text-anchor:middle;mso-width-relative:page;mso-height-relative:page;" fillcolor="#3F80CE [3216]" filled="t" stroked="t" coordsize="21600,21600" o:gfxdata="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D6F9bE2QAAAAkBAAAPAAAAAAAAAAEAIAAAACIAAABkcnMv&#10;ZG93bnJldi54bWxQSwECFAAUAAAACACHTuJAdb1uCx8DAADKBgAADgAAAAAAAAABACAAAAAoAQAA&#10;ZHJzL2Uyb0RvYy54bWxQSwUGAAAAAAYABgBZAQAAuQYAAAAA&#10;">
                <v:fill type="gradient" on="t" color2="#9BC1FF [3216]" angle="180" focus="100%" focussize="0,0" rotate="t">
                  <o:fill type="gradientUnscaled" v:ext="backwardCompatible"/>
                </v:fill>
                <v:stroke color="#FFFFFF [3212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1D64462B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drawing>
                          <wp:inline distT="0" distB="0" distL="114300" distR="114300">
                            <wp:extent cx="661670" cy="642620"/>
                            <wp:effectExtent l="0" t="0" r="5080" b="5080"/>
                            <wp:docPr id="2" name="Picture 2" descr="=new lo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=new lo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1670" cy="6426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lang w:val="en-US"/>
                        </w:rPr>
                        <w:drawing>
                          <wp:anchor distT="0" distB="0" distL="114300" distR="114300" simplePos="0" relativeHeight="251659264" behindDoc="0" locked="0" layoutInCell="1" allowOverlap="1">
                            <wp:simplePos x="0" y="0"/>
                            <wp:positionH relativeFrom="margin">
                              <wp:align>left</wp:align>
                            </wp:positionH>
                            <wp:positionV relativeFrom="margin">
                              <wp:align>center</wp:align>
                            </wp:positionV>
                            <wp:extent cx="0" cy="0"/>
                            <wp:effectExtent l="0" t="0" r="0" b="0"/>
                            <wp:wrapNone/>
                            <wp:docPr id="8" name="Picture 8" descr="=new lo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 descr="=new lo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9930" cy="689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</w:rPr>
        <w:t>GREENER PASTURES INVESTMENT INT’L. LTD</w:t>
      </w:r>
    </w:p>
    <w:p w14:paraId="7A2C0C81">
      <w:pPr>
        <w:spacing w:line="240" w:lineRule="auto"/>
        <w:jc w:val="center"/>
        <w:rPr>
          <w:rFonts w:hint="default"/>
          <w:b w:val="0"/>
          <w:bCs/>
          <w:lang w:val="en-US"/>
        </w:rPr>
      </w:pPr>
      <w:r>
        <w:rPr>
          <w:rFonts w:hint="default"/>
          <w:b/>
          <w:lang w:val="en-US"/>
        </w:rPr>
        <w:t xml:space="preserve"> OFFICE ADDRESS: </w:t>
      </w:r>
      <w:r>
        <w:rPr>
          <w:rFonts w:hint="default"/>
          <w:b w:val="0"/>
          <w:bCs/>
          <w:lang w:val="en-US"/>
        </w:rPr>
        <w:t>370 Muritala Muhammed Way, Yaba Phase II, Lagos.</w:t>
      </w:r>
    </w:p>
    <w:p w14:paraId="442ADB49">
      <w:pPr>
        <w:spacing w:line="240" w:lineRule="auto"/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3917950</wp:posOffset>
                </wp:positionH>
                <wp:positionV relativeFrom="paragraph">
                  <wp:posOffset>267970</wp:posOffset>
                </wp:positionV>
                <wp:extent cx="1119505" cy="944245"/>
                <wp:effectExtent l="38735" t="15240" r="41910" b="6921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51195" y="1195705"/>
                          <a:ext cx="1119505" cy="94424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8.5pt;margin-top:21.1pt;height:74.35pt;width:88.15pt;z-index:251660288;v-text-anchor:middle;mso-width-relative:page;mso-height-relative:page;" fillcolor="#3F80CE [3216]" filled="t" stroked="t" coordsize="21600,21600" o:gfxdata="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BJIQqP2AAAAAoBAAAPAAAAAAAAAAEAIAAA&#10;ACIAAABkcnMvZG93bnJldi54bWxQSwECFAAUAAAACACHTuJAMsU9rikDAAD7BgAADgAAAAAAAAAB&#10;ACAAAAAnAQAAZHJzL2Uyb0RvYy54bWxQSwUGAAAAAAYABgBZAQAAwgYAAAAA&#10;">
                <v:fill type="gradient" on="t" color2="#9BC1FF [3216]" angle="180" focus="100%" focussize="0,0" rotate="t">
                  <o:fill type="gradientUnscaled" v:ext="backwardCompatible"/>
                </v:fill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t>RC: 7235606</w:t>
      </w:r>
    </w:p>
    <w:p w14:paraId="4B376329">
      <w:r>
        <w:br w:type="textWrapping"/>
      </w:r>
      <w:r>
        <w:br w:type="textWrapping"/>
      </w:r>
    </w:p>
    <w:p w14:paraId="54DB6D1D">
      <w:pPr>
        <w:ind w:left="5040" w:leftChars="0" w:firstLine="720" w:firstLineChars="0"/>
      </w:pPr>
      <w:bookmarkStart w:id="0" w:name="_GoBack"/>
      <w:bookmarkEnd w:id="0"/>
    </w:p>
    <w:p w14:paraId="4797AA60">
      <w:pPr>
        <w:ind w:left="5040" w:leftChars="0" w:firstLine="720" w:firstLineChars="0"/>
      </w:pPr>
      <w:r>
        <w:t>Affix Passport Photograph</w:t>
      </w:r>
      <w:r>
        <w:br w:type="textWrapping"/>
      </w:r>
    </w:p>
    <w:p w14:paraId="233F5CA8">
      <w:r>
        <w:t>This Guarantee dated this ______ day of ______________ 20_____ between:</w:t>
      </w:r>
      <w:r>
        <w:br w:type="textWrapping"/>
      </w:r>
      <w:r>
        <w:br w:type="textWrapping"/>
      </w:r>
      <w:r>
        <w:t>(Guarantor Name): ________________________________</w:t>
      </w:r>
      <w:r>
        <w:br w:type="textWrapping"/>
      </w:r>
      <w:r>
        <w:t>(Guarantor Address): ______________________________</w:t>
      </w:r>
      <w:r>
        <w:br w:type="textWrapping"/>
      </w:r>
      <w:r>
        <w:t>Telephone Number: ________________________________</w:t>
      </w:r>
      <w:r>
        <w:br w:type="textWrapping"/>
      </w:r>
      <w:r>
        <w:br w:type="textWrapping"/>
      </w:r>
      <w:r>
        <w:t>(referred to as Guarantor)</w:t>
      </w:r>
      <w:r>
        <w:br w:type="textWrapping"/>
      </w:r>
      <w:r>
        <w:br w:type="textWrapping"/>
      </w:r>
      <w:r>
        <w:t>AND</w:t>
      </w:r>
      <w:r>
        <w:br w:type="textWrapping"/>
      </w:r>
      <w:r>
        <w:br w:type="textWrapping"/>
      </w:r>
      <w:r>
        <w:t>GREENER PASTURES INVESTMENT INTERNATIONAL LIMITED,</w:t>
      </w:r>
      <w:r>
        <w:br w:type="textWrapping"/>
      </w:r>
      <w:r>
        <w:t>370 Murtala Muhammed Way, Yaba Phase 2, Lagos State</w:t>
      </w:r>
      <w:r>
        <w:br w:type="textWrapping"/>
      </w:r>
      <w:r>
        <w:t>(referred to as Lender).</w:t>
      </w:r>
      <w:r>
        <w:br w:type="textWrapping"/>
      </w:r>
    </w:p>
    <w:p w14:paraId="72D2A34E">
      <w:pPr>
        <w:pStyle w:val="3"/>
      </w:pPr>
      <w:r>
        <w:t>IN CONSIDERATION</w:t>
      </w:r>
    </w:p>
    <w:p w14:paraId="6A910C1A">
      <w:r>
        <w:t>of the Lender extending a loan of NGN ____________________ to:</w:t>
      </w:r>
      <w:r>
        <w:br w:type="textWrapping"/>
      </w:r>
      <w:r>
        <w:br w:type="textWrapping"/>
      </w:r>
      <w:r>
        <w:t>Mr/Mrs: ________________________________</w:t>
      </w:r>
      <w:r>
        <w:br w:type="textWrapping"/>
      </w:r>
      <w:r>
        <w:t>Address: ________________________________</w:t>
      </w:r>
      <w:r>
        <w:br w:type="textWrapping"/>
      </w:r>
      <w:r>
        <w:br w:type="textWrapping"/>
      </w:r>
      <w:r>
        <w:t>(referred to as Debtor) for a period of ______ months</w:t>
      </w:r>
      <w:r>
        <w:br w:type="textWrapping"/>
      </w:r>
      <w:r>
        <w:t>with an interest of ______ % per annum.</w:t>
      </w:r>
      <w:r>
        <w:br w:type="textWrapping"/>
      </w:r>
    </w:p>
    <w:p w14:paraId="1BD07186">
      <w:pPr>
        <w:pStyle w:val="3"/>
      </w:pPr>
      <w:r>
        <w:t>GUARANTEE TERMS</w:t>
      </w:r>
    </w:p>
    <w:p w14:paraId="44863833">
      <w:r>
        <w:t>The Guarantor personally guarantees the prompt, full and complete performance of any and all present and future duties, obligations and indebtedness due to the Lender by the Debtor.</w:t>
      </w:r>
      <w:r>
        <w:br w:type="textWrapping"/>
      </w:r>
      <w:r>
        <w:br w:type="textWrapping"/>
      </w:r>
      <w:r>
        <w:t>The Guarantor guarantees that the Debtor will promptly pay the full amount of Principal and Interest as and when due according to the terms of the loan agreement.</w:t>
      </w:r>
      <w:r>
        <w:br w:type="textWrapping"/>
      </w:r>
      <w:r>
        <w:br w:type="textWrapping"/>
      </w:r>
      <w:r>
        <w:t>This Personal Guarantee shall be governed by the laws of the State and disputes shall be handled in a court of competent jurisdiction.</w:t>
      </w:r>
      <w:r>
        <w:br w:type="textWrapping"/>
      </w:r>
    </w:p>
    <w:p w14:paraId="57E671FF">
      <w:pPr>
        <w:pStyle w:val="2"/>
      </w:pPr>
      <w:r>
        <w:t>DECLARATION</w:t>
      </w:r>
    </w:p>
    <w:p w14:paraId="4AB47020">
      <w:r>
        <w:t>I, ________________________________, undertake to repay to GREENER PASTURES INVESTMENT INTERNATIONAL LIMITED the value of the loan facility or any indebtedness and associated recovery costs if the applicant defaults.</w:t>
      </w:r>
      <w:r>
        <w:br w:type="textWrapping"/>
      </w:r>
      <w:r>
        <w:br w:type="textWrapping"/>
      </w:r>
      <w:r>
        <w:t>I confirm that I am fully informed of this loan transaction.</w:t>
      </w:r>
      <w:r>
        <w:br w:type="textWrapping"/>
      </w:r>
      <w:r>
        <w:br w:type="textWrapping"/>
      </w:r>
      <w:r>
        <w:t>Attached: Valid ID card, passport photograph, and utility bill.</w:t>
      </w:r>
      <w:r>
        <w:br w:type="textWrapping"/>
      </w:r>
    </w:p>
    <w:p w14:paraId="1A1B49A3">
      <w:r>
        <w:br w:type="textWrapping"/>
      </w:r>
      <w:r>
        <w:t>BVN NUMBER: ________________________________</w:t>
      </w:r>
    </w:p>
    <w:p w14:paraId="2ED12167">
      <w:r>
        <w:t>GUARANTOR NAME: ____________________________</w:t>
      </w:r>
    </w:p>
    <w:p w14:paraId="0538ACFE">
      <w:r>
        <w:t>SIGNATURE: ________________________________</w:t>
      </w:r>
    </w:p>
    <w:p w14:paraId="2452F157">
      <w:r>
        <w:t>DATE: _____________________________________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EB3546"/>
    <w:rsid w:val="2000198D"/>
    <w:rsid w:val="64C4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1576</Characters>
  <Lines>0</Lines>
  <Paragraphs>0</Paragraphs>
  <TotalTime>1</TotalTime>
  <ScaleCrop>false</ScaleCrop>
  <LinksUpToDate>false</LinksUpToDate>
  <CharactersWithSpaces>1782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WPS_1709844450</cp:lastModifiedBy>
  <dcterms:modified xsi:type="dcterms:W3CDTF">2026-03-31T15:57:44Z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eyJoZGlkIjoiZDM0NjM4OTkwYzA3OWVmYTQ4YzY2MjhjZWZiNWFkYTQiLCJ1c2VySWQiOiIzNzI4NTUxNTkxODc2In0=</vt:lpwstr>
  </property>
  <property fmtid="{D5CDD505-2E9C-101B-9397-08002B2CF9AE}" pid="3" name="KSOProductBuildVer">
    <vt:lpwstr>1033-12.1.0.25242</vt:lpwstr>
  </property>
  <property fmtid="{D5CDD505-2E9C-101B-9397-08002B2CF9AE}" pid="4" name="ICV">
    <vt:lpwstr>93261CFC1F5A4EDBA9AF18EE30F6FDAA_13</vt:lpwstr>
  </property>
</Properties>
</file>